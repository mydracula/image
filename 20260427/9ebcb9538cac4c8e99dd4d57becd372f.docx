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CBB30">
      <w:pPr>
        <w:spacing w:before="480" w:after="480" w:line="288" w:lineRule="auto"/>
        <w:ind w:left="0"/>
      </w:pPr>
      <w:r>
        <w:rPr>
          <w:rFonts w:ascii="Arial" w:hAnsi="Arial" w:eastAsia="等线" w:cs="Arial"/>
          <w:b/>
          <w:sz w:val="52"/>
        </w:rPr>
        <w:t>《年轻好小伙布朗》作品分析文档</w:t>
      </w:r>
    </w:p>
    <w:p w14:paraId="7419F1AA">
      <w:pPr>
        <w:spacing w:before="320" w:after="120" w:line="288" w:lineRule="auto"/>
        <w:ind w:left="0"/>
        <w:jc w:val="left"/>
        <w:outlineLvl w:val="1"/>
      </w:pPr>
      <w:bookmarkStart w:id="0" w:name="heading_0"/>
      <w:r>
        <w:rPr>
          <w:rFonts w:ascii="Arial" w:hAnsi="Arial" w:eastAsia="等线" w:cs="Arial"/>
          <w:b/>
          <w:sz w:val="32"/>
        </w:rPr>
        <w:t>一、作者纳撒尼尔·霍桑生平介绍</w:t>
      </w:r>
      <w:bookmarkEnd w:id="0"/>
    </w:p>
    <w:p w14:paraId="3C09BB02">
      <w:pPr>
        <w:spacing w:before="120" w:after="120" w:line="288" w:lineRule="auto"/>
        <w:ind w:left="0"/>
        <w:jc w:val="left"/>
      </w:pPr>
      <w:r>
        <w:rPr>
          <w:rFonts w:ascii="Arial" w:hAnsi="Arial" w:eastAsia="等线" w:cs="Arial"/>
          <w:sz w:val="22"/>
        </w:rPr>
        <w:t>纳撒尼尔·霍桑（Nathaniel Hawthorne，1804年7月4日—1864年5月19日），是19世纪美国浪漫主义文学的杰出代表，更是美国心理分析小说的开创者，其作品始终围绕清教文化、人性原罪、道德善恶等核心主题展开，深刻影响了美国文学的发展走向。</w:t>
      </w:r>
    </w:p>
    <w:p w14:paraId="64428E53">
      <w:pPr>
        <w:spacing w:before="120" w:after="120" w:line="288" w:lineRule="auto"/>
        <w:ind w:left="0"/>
        <w:jc w:val="left"/>
      </w:pPr>
      <w:r>
        <w:rPr>
          <w:rFonts w:ascii="Arial" w:hAnsi="Arial" w:eastAsia="等线" w:cs="Arial"/>
          <w:sz w:val="22"/>
        </w:rPr>
        <w:t>霍桑出生于美国马萨诸塞州塞勒姆镇的没落清教贵族家庭，是家族移民北美后的第五代传人，其家族先祖曾参与塞勒姆驱巫案，这一家族历史成为他日后文学创作的重要灵感来源，也让他始终对清教的虚伪、人性的阴暗面保持深刻反思。1808年，霍桑年仅4岁时，身为船长的父亲因感染黄热病离世，他便随母亲投奔亲友，在孤僻、内敛的成长环境中大量阅读，逐渐养成了对人性和社会的敏锐洞察力。</w:t>
      </w:r>
    </w:p>
    <w:p w14:paraId="643C3003">
      <w:pPr>
        <w:spacing w:before="120" w:after="120" w:line="288" w:lineRule="auto"/>
        <w:ind w:left="0"/>
        <w:jc w:val="left"/>
      </w:pPr>
      <w:r>
        <w:rPr>
          <w:rFonts w:ascii="Arial" w:hAnsi="Arial" w:eastAsia="等线" w:cs="Arial"/>
          <w:sz w:val="22"/>
        </w:rPr>
        <w:t>1825年大学毕业后，霍桑潜心文学创作，早期发表多篇短篇小说，后逐步聚焦长篇小说创作。1850年，代表作《红字》问世，让他一举成名，奠定了在美国文学界的核心地位。他的作品擅长运用象征手法，以细腻的心理描写剖析清教教义对人性的压抑，揭露宗教与道德的虚伪，探讨原罪、救赎、信仰崩塌等深刻命题。除《红字》外，《带有七个尖角阁的房子》《福谷传奇》以及短篇小说《年轻好小伙布朗》都是其经典之作。1864年5月19日，霍桑在旅行途中于美国新罕布什尔州离世，其创作始终扎根于美国本土文化，深刻揭示了人性的复杂与矛盾，成为美国文学史上不可或缺的重要作家。</w:t>
      </w:r>
    </w:p>
    <w:p w14:paraId="122D25DA">
      <w:pPr>
        <w:spacing w:before="320" w:after="120" w:line="288" w:lineRule="auto"/>
        <w:ind w:left="0"/>
        <w:jc w:val="left"/>
        <w:outlineLvl w:val="1"/>
      </w:pPr>
      <w:bookmarkStart w:id="1" w:name="heading_1"/>
      <w:r>
        <w:rPr>
          <w:rFonts w:ascii="Arial" w:hAnsi="Arial" w:eastAsia="等线" w:cs="Arial"/>
          <w:b/>
          <w:sz w:val="32"/>
        </w:rPr>
        <w:t>二、《年轻好小伙布朗》故事情节梗概</w:t>
      </w:r>
      <w:bookmarkEnd w:id="1"/>
    </w:p>
    <w:p w14:paraId="2FB2965D">
      <w:pPr>
        <w:spacing w:before="120" w:after="120" w:line="288" w:lineRule="auto"/>
        <w:ind w:left="0"/>
        <w:jc w:val="left"/>
      </w:pPr>
      <w:r>
        <w:rPr>
          <w:rFonts w:ascii="Arial" w:hAnsi="Arial" w:eastAsia="等线" w:cs="Arial"/>
          <w:sz w:val="22"/>
        </w:rPr>
        <w:t>《年轻好小伙布朗》是霍桑极具代表性的短篇小说，以17世纪新英格兰清教社会为背景，讲述了主人公古德曼·布朗一夜之间信仰崩塌、人性彻底幻灭的悲剧故事。</w:t>
      </w:r>
    </w:p>
    <w:p w14:paraId="3D68935F">
      <w:pPr>
        <w:spacing w:before="120" w:after="120" w:line="288" w:lineRule="auto"/>
        <w:ind w:left="0"/>
        <w:jc w:val="left"/>
      </w:pPr>
      <w:r>
        <w:rPr>
          <w:rFonts w:ascii="Arial" w:hAnsi="Arial" w:eastAsia="等线" w:cs="Arial"/>
          <w:sz w:val="22"/>
        </w:rPr>
        <w:t>故事开篇，年轻善良、备受邻里认可的古德曼·布朗，在黄昏时分执意离开妻子费丝，独自踏入阴森恐怖的森林。临行前，妻子费丝头戴粉红飘带，满心担忧地劝阻他，坦言自己内心充满不安的梦境，希望丈夫留下，但布朗依旧坚持前往，只承诺一夜便归，内心暗自打算完成此次行程后，终生坚守信仰、恪守道德。</w:t>
      </w:r>
    </w:p>
    <w:p w14:paraId="4351A8E1">
      <w:pPr>
        <w:spacing w:before="120" w:after="120" w:line="288" w:lineRule="auto"/>
        <w:ind w:left="0"/>
        <w:jc w:val="left"/>
      </w:pPr>
      <w:r>
        <w:rPr>
          <w:rFonts w:ascii="Arial" w:hAnsi="Arial" w:eastAsia="等线" w:cs="Arial"/>
          <w:sz w:val="22"/>
        </w:rPr>
        <w:t>布朗进入森林后，偶遇一位手持蛇形拐杖的神秘老者，此人正是魔鬼的化身。魔鬼告知布朗，他的祖父、父亲都曾与自己往来，参与过诸多违背宗教与道德的恶行，这让布朗内心开始产生动摇。随后，他在森林中接连遇见平日里备受尊敬的人物：曾教导自己宗教教义、看似虔诚圣洁的古迪·克洛斯，实则是追随魔鬼的女巫；镇上德高望重的牧师与执事，也正结伴前往森林深处的魔鬼聚会。</w:t>
      </w:r>
    </w:p>
    <w:p w14:paraId="06F7D98E">
      <w:pPr>
        <w:spacing w:before="120" w:after="120" w:line="288" w:lineRule="auto"/>
        <w:ind w:left="0"/>
        <w:jc w:val="left"/>
      </w:pPr>
      <w:r>
        <w:rPr>
          <w:rFonts w:ascii="Arial" w:hAnsi="Arial" w:eastAsia="等线" w:cs="Arial"/>
          <w:sz w:val="22"/>
        </w:rPr>
        <w:t>这些平日里象征着宗教权威与道德典范的人物，尽数沦为魔鬼的追随者，让布朗的信仰逐步瓦解。而当他抵达森林深处的邪恶仪式现场，看到空中飘落一条熟悉的粉红飘带，确认这是妻子费丝头上的饰物时，布朗彻底崩溃，大喊“我的费丝没有了！我的信仰没有了！”，认定自己唯一的精神支柱、纯真的妻子也已堕落，世间再无善良与圣洁之人。</w:t>
      </w:r>
    </w:p>
    <w:p w14:paraId="43A77559">
      <w:pPr>
        <w:spacing w:before="120" w:after="120" w:line="288" w:lineRule="auto"/>
        <w:ind w:left="0"/>
        <w:jc w:val="left"/>
      </w:pPr>
      <w:r>
        <w:rPr>
          <w:rFonts w:ascii="Arial" w:hAnsi="Arial" w:eastAsia="等线" w:cs="Arial"/>
          <w:sz w:val="22"/>
        </w:rPr>
        <w:t>一夜过后，布朗恍惚回到小镇，发现费丝依旧头戴粉红飘带，温柔地迎接他，镇上的人们也如往常一般，维持着虔诚、善良的表象。但经历过森林一夜的精神洗礼，布朗再也无法相信身边的任何人，他眼中的所有人都充满虚伪与罪恶，曾经的纯真与信仰彻底消失。此后，他变得冷漠、多疑、阴郁，终生活在绝望与怀疑之中，直至孤独离世。故事全程模糊了梦境与现实的边界，让布朗的信仰悲剧更具悲剧性与深刻寓意。</w:t>
      </w:r>
    </w:p>
    <w:p w14:paraId="462E8268">
      <w:pPr>
        <w:spacing w:before="320" w:after="120" w:line="288" w:lineRule="auto"/>
        <w:ind w:left="0"/>
        <w:jc w:val="left"/>
        <w:outlineLvl w:val="1"/>
        <w:rPr>
          <w:rFonts w:ascii="Arial" w:hAnsi="Arial" w:eastAsia="等线" w:cs="Arial"/>
          <w:b/>
          <w:sz w:val="32"/>
        </w:rPr>
      </w:pPr>
      <w:bookmarkStart w:id="2" w:name="heading_2"/>
      <w:r>
        <w:rPr>
          <w:rFonts w:ascii="Arial" w:hAnsi="Arial" w:eastAsia="等线" w:cs="Arial"/>
          <w:b/>
          <w:sz w:val="32"/>
        </w:rPr>
        <w:t>三、粉红飘带（Pink Ribbon）的象征意义</w:t>
      </w:r>
      <w:bookmarkEnd w:id="2"/>
    </w:p>
    <w:p w14:paraId="0478633E">
      <w:pPr>
        <w:spacing w:before="320" w:after="120" w:line="288" w:lineRule="auto"/>
        <w:ind w:left="0"/>
        <w:jc w:val="left"/>
        <w:outlineLvl w:val="1"/>
        <w:rPr>
          <w:b/>
          <w:bCs/>
        </w:rPr>
      </w:pPr>
      <w:r>
        <w:t xml:space="preserve"> </w:t>
      </w:r>
      <w:r>
        <w:rPr>
          <w:b/>
          <w:bCs/>
        </w:rPr>
        <w:t>开篇：纯真与美好（Page 1 / 开篇第一段）</w:t>
      </w:r>
    </w:p>
    <w:p w14:paraId="57410D4A">
      <w:r>
        <w:t>原文段落（英文）</w:t>
      </w:r>
    </w:p>
    <w:p w14:paraId="6FD3648B">
      <w:r>
        <w:rPr>
          <w:lang w:val="en-US" w:eastAsia="zh-CN"/>
        </w:rPr>
        <w:t>Young Goodman Brown came forth at sunset into the street at Salem village; but put his head back, after crossing the threshold, to exchange a parting kiss with his young wife. And Faith, as the wife was aptly named, thrust her own pretty head into the street, letting the wind play with the pink ribbons of her cap while she called to Goodman Brown.</w:t>
      </w:r>
    </w:p>
    <w:p w14:paraId="439EDB1B">
      <w:r>
        <w:t>原文段落（中文・曹庸译）</w:t>
      </w:r>
    </w:p>
    <w:p w14:paraId="6AD86AEB">
      <w:r>
        <w:rPr>
          <w:lang w:val="en-US" w:eastAsia="zh-CN"/>
        </w:rPr>
        <w:t>日落时分，小伙子古德曼・布朗走出家门，来到萨勒姆村街道上，可跨出门槛又回头，与年轻的妻子吻别。而妻子费丝 —— 这名字对她恰如其分 —— 把漂亮的脑袋伸出门外，任风儿拂弄她帽子上粉红的缎带，呼唤着古德曼・布朗。</w:t>
      </w:r>
    </w:p>
    <w:p w14:paraId="7400407C">
      <w:pPr>
        <w:rPr>
          <w:b/>
          <w:bCs/>
        </w:rPr>
      </w:pPr>
      <w:r>
        <w:rPr>
          <w:b/>
          <w:bCs/>
        </w:rPr>
        <w:t>象征意义（双语）</w:t>
      </w:r>
    </w:p>
    <w:p w14:paraId="67F68049">
      <w:pPr>
        <w:rPr>
          <w:b/>
          <w:bCs/>
        </w:rPr>
      </w:pPr>
      <w:r>
        <w:rPr>
          <w:b/>
          <w:bCs/>
        </w:rPr>
        <w:t>The pink ribbons here symbolize Faith’s innocence, youth, and purity. They are a gentle, cheerful decoration, presenting Faith as a sweet, virtuous wife. To Brown, they represent the beauty and goodness he most cherished in the world.</w:t>
      </w:r>
    </w:p>
    <w:p w14:paraId="70B55DF7">
      <w:pPr>
        <w:rPr>
          <w:b/>
          <w:bCs/>
        </w:rPr>
      </w:pPr>
      <w:r>
        <w:rPr>
          <w:b/>
          <w:bCs/>
        </w:rPr>
        <w:t>粉红飘带象征费丝的天真、青春与纯洁。作为明亮柔和的装饰，它塑造出费丝甜美善良的妻子形象。对布朗而言，飘带代表他心中最珍视的世间美好与善良。</w:t>
      </w:r>
    </w:p>
    <w:p w14:paraId="5397DCA6">
      <w: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7E0F2485">
      <w:pPr>
        <w:rPr>
          <w:b/>
          <w:bCs/>
        </w:rPr>
      </w:pPr>
      <w:r>
        <w:rPr>
          <w:b/>
          <w:bCs/>
        </w:rPr>
        <w:t>告别：信仰的承诺（Page 1 / 告别对话段）</w:t>
      </w:r>
    </w:p>
    <w:p w14:paraId="27C7C045">
      <w:r>
        <w:t>原文段落（英文）</w:t>
      </w:r>
    </w:p>
    <w:p w14:paraId="0676A933">
      <w:r>
        <w:rPr>
          <w:lang w:val="en-US" w:eastAsia="zh-CN"/>
        </w:rPr>
        <w:t>“Then God bless you!” said Faith, with the pink ribbons; “and may you find all well when you come back.” “Amen!” cried Goodman Brown. “Say thy prayers, dear Faith, and go to bed at dusk, and no harm will come to thee.”</w:t>
      </w:r>
    </w:p>
    <w:p w14:paraId="237CBFE3">
      <w:r>
        <w:t>原文段落（中文・曹庸译）</w:t>
      </w:r>
    </w:p>
    <w:p w14:paraId="0C844408">
      <w:r>
        <w:rPr>
          <w:lang w:val="en-US" w:eastAsia="zh-CN"/>
        </w:rPr>
        <w:t>“那就愿上帝保佑你！” 粉红缎带飘飘的费丝道，“愿你回来时看到一切平安。” “阿门！” 古德曼・布朗高声应道，“快去祷告吧，亲爱的费丝，黄昏就去睡，保你平安。”</w:t>
      </w:r>
    </w:p>
    <w:p w14:paraId="36BD57A9">
      <w:pPr>
        <w:rPr>
          <w:b/>
          <w:bCs/>
        </w:rPr>
      </w:pPr>
      <w:r>
        <w:rPr>
          <w:b/>
          <w:bCs/>
        </w:rPr>
        <w:t>象征意义（双语）</w:t>
      </w:r>
    </w:p>
    <w:p w14:paraId="6DCB68EF">
      <w:pPr>
        <w:rPr>
          <w:b/>
          <w:bCs/>
        </w:rPr>
      </w:pPr>
      <w:r>
        <w:rPr>
          <w:b/>
          <w:bCs/>
        </w:rPr>
        <w:t>The pink ribbons stand for Brown’s religious faith and his trust in Faith’s virtue. As long as the ribbons are on Faith’s cap, Brown believes his faith in God and human goodness is secure and unshaken.</w:t>
      </w:r>
    </w:p>
    <w:p w14:paraId="09440ED0">
      <w:r>
        <w:rPr>
          <w:b/>
          <w:bCs/>
        </w:rPr>
        <w:t>粉红飘带象征布朗的宗教信仰，以及他对费丝品德的信赖。只要飘带系在费丝帽上，布朗就坚信自己对上帝与人性之善的信仰稳固如初。</w:t>
      </w:r>
    </w:p>
    <w:p w14:paraId="27508F0E">
      <w: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18A309CF">
      <w:pPr>
        <w:rPr>
          <w:b/>
          <w:bCs/>
        </w:rPr>
      </w:pPr>
      <w:r>
        <w:rPr>
          <w:b/>
          <w:bCs/>
        </w:rPr>
        <w:t>回望：纯真的余温（Page 1 / 转角回望段）</w:t>
      </w:r>
    </w:p>
    <w:p w14:paraId="1B8DB642">
      <w:r>
        <w:t>原文段落（英文）</w:t>
      </w:r>
    </w:p>
    <w:p w14:paraId="16C83973">
      <w:r>
        <w:rPr>
          <w:lang w:val="en-US" w:eastAsia="zh-CN"/>
        </w:rPr>
        <w:t>So they parted; and the young man pursued his way, until, being about to turn the corner by the meeting-house, he looked back and saw the head of Faith still peeping after him, with a melancholy air, in spite of her pink ribbons.</w:t>
      </w:r>
    </w:p>
    <w:p w14:paraId="40813264">
      <w:r>
        <w:t>原文段落（中文・曹庸译）</w:t>
      </w:r>
    </w:p>
    <w:p w14:paraId="339F1CCC">
      <w:r>
        <w:rPr>
          <w:lang w:val="en-US" w:eastAsia="zh-CN"/>
        </w:rPr>
        <w:t>于是二人分手。小伙子匆匆上路，到礼拜堂旁边，正要拐弯，回头一望，但见费丝仍在伫望，神情忧伤，虽然那粉红缎带仍在飘扬。</w:t>
      </w:r>
    </w:p>
    <w:p w14:paraId="42DA1ED7">
      <w:pPr>
        <w:rPr>
          <w:b/>
          <w:bCs/>
        </w:rPr>
      </w:pPr>
      <w:r>
        <w:rPr>
          <w:b/>
          <w:bCs/>
        </w:rPr>
        <w:t>象征意义（双语）</w:t>
      </w:r>
    </w:p>
    <w:p w14:paraId="793D67D6">
      <w:pPr>
        <w:rPr>
          <w:b/>
          <w:bCs/>
        </w:rPr>
      </w:pPr>
      <w:r>
        <w:rPr>
          <w:b/>
          <w:bCs/>
        </w:rPr>
        <w:t>The pink ribbons remind Brown of Faith’s pure heart, even as he feels guilty about his “evil errand.” They contrast with the dark forest, highlighting the gap between appearance and reality—Faith seems pure, but Brown suspects the world is not as good as it looks.</w:t>
      </w:r>
    </w:p>
    <w:p w14:paraId="180997BD">
      <w:r>
        <w:rPr>
          <w:b/>
          <w:bCs/>
        </w:rPr>
        <w:t>粉红飘带让布朗想起费丝纯洁的本心，即便他为自己的 “邪恶差事” 心怀愧疚。飘带与黑暗的森林形成对比，凸显表象与真实的差距—— 费丝看似纯洁，布朗却开始怀疑世界并非表面那般良善。</w:t>
      </w:r>
    </w:p>
    <w:p w14:paraId="7E38A235">
      <w:r>
        <w:pict>
          <v:rect id="_x0000_i1032" o:spt="1" style="height:1.5pt;width:432pt;" fillcolor="#000000" filled="t" stroked="f" coordsize="21600,21600" o:hr="t" o:hrstd="t" o:hrnoshade="t" o:hralign="center">
            <v:path/>
            <v:fill on="t" focussize="0,0"/>
            <v:stroke on="f"/>
            <v:imagedata o:title=""/>
            <o:lock v:ext="edit"/>
            <w10:wrap type="none"/>
            <w10:anchorlock/>
          </v:rect>
        </w:pict>
      </w:r>
      <w:r>
        <w:rPr>
          <w:b/>
          <w:bCs/>
        </w:rPr>
        <w:t>关键转折：信仰崩塌（Page 5 / 飘带坠落段）</w:t>
      </w:r>
    </w:p>
    <w:p w14:paraId="3D174219">
      <w:r>
        <w:t>原文段落（英文）</w:t>
      </w:r>
    </w:p>
    <w:p w14:paraId="2F42B13E">
      <w:r>
        <w:rPr>
          <w:lang w:val="en-US" w:eastAsia="zh-CN"/>
        </w:rPr>
        <w:t>But something fluttered lightly down through the air, and caught on the branch of a tree. The young man seized it, and beheld a pink ribbon. “My Faith is gone!” cried he, after one stupefied moment. “There is no good on earth; and sin is but a name. Come, devil! for to thee is this world given.”</w:t>
      </w:r>
    </w:p>
    <w:p w14:paraId="5DB1EAEC">
      <w:r>
        <w:t>原文段落（中文・曹庸译）</w:t>
      </w:r>
    </w:p>
    <w:p w14:paraId="1F12E022">
      <w:r>
        <w:rPr>
          <w:lang w:val="en-US" w:eastAsia="zh-CN"/>
        </w:rPr>
        <w:t>可是有一样东西从空中飘然而至，落在树枝上。小伙子抓住它，那是一条粉红色的缎带。 “我的费思去了！” 失神地呆立了片刻之后，他大叫道，“这世上不再有正义良善；罪孽不过空名罢了。来吧，魔鬼！这世界全是你的啦。”</w:t>
      </w:r>
    </w:p>
    <w:p w14:paraId="029B804E">
      <w:pPr>
        <w:rPr>
          <w:b/>
          <w:bCs/>
        </w:rPr>
      </w:pPr>
      <w:r>
        <w:rPr>
          <w:b/>
          <w:bCs/>
        </w:rPr>
        <w:t>象征意义（双语・核心考点）</w:t>
      </w:r>
    </w:p>
    <w:p w14:paraId="007DEEA5">
      <w:pPr>
        <w:rPr>
          <w:b/>
          <w:bCs/>
        </w:rPr>
      </w:pPr>
      <w:r>
        <w:rPr>
          <w:b/>
          <w:bCs/>
        </w:rPr>
        <w:t>The falling pink ribbon is the turning point of the story. It symbolizes:</w:t>
      </w:r>
    </w:p>
    <w:p w14:paraId="29FCE8E6">
      <w:pPr>
        <w:rPr>
          <w:b/>
          <w:bCs/>
        </w:rPr>
      </w:pPr>
      <w:r>
        <w:rPr>
          <w:b/>
          <w:bCs/>
        </w:rPr>
        <w:t>1.Faith’s fall from grace—the wife has joined the evil ceremony.</w:t>
      </w:r>
    </w:p>
    <w:p w14:paraId="5F09C69E">
      <w:pPr>
        <w:rPr>
          <w:b/>
          <w:bCs/>
        </w:rPr>
      </w:pPr>
      <w:r>
        <w:rPr>
          <w:b/>
          <w:bCs/>
        </w:rPr>
        <w:t>2.The total collapse of Brown’s faith—he loses faith in God, religion, and all human goodness.The double meaning of “My Faith is gone” confirms both the loss of his wife and his spiritual destruction.</w:t>
      </w:r>
    </w:p>
    <w:p w14:paraId="745E57B1">
      <w:pPr>
        <w:rPr>
          <w:b/>
          <w:bCs/>
        </w:rPr>
      </w:pPr>
      <w:r>
        <w:rPr>
          <w:b/>
          <w:bCs/>
        </w:rPr>
        <w:t>飘落的粉红飘带是全篇故事转折点，象征双重崩塌：</w:t>
      </w:r>
    </w:p>
    <w:p w14:paraId="18EA32C1">
      <w:pPr>
        <w:rPr>
          <w:b/>
          <w:bCs/>
        </w:rPr>
      </w:pPr>
      <w:r>
        <w:rPr>
          <w:b/>
          <w:bCs/>
        </w:rPr>
        <w:t>1.妻子费丝的堕落—— 她已参加邪恶仪式，失去纯洁。</w:t>
      </w:r>
    </w:p>
    <w:p w14:paraId="4F678FEA">
      <w:pPr>
        <w:rPr>
          <w:b/>
          <w:bCs/>
        </w:rPr>
      </w:pPr>
      <w:r>
        <w:rPr>
          <w:b/>
          <w:bCs/>
        </w:rPr>
        <w:t>2.布朗信仰的彻底毁灭—— 他对上帝、宗教及人性之善的信仰完全崩塌。“我的费思去了！” 的双关含义，同时宣告失去妻子与精神信仰。</w:t>
      </w:r>
    </w:p>
    <w:p w14:paraId="3C9C28A9">
      <w:r>
        <w:pict>
          <v:rect id="_x0000_i1033" o:spt="1" style="height:1.5pt;width:432pt;" fillcolor="#000000" filled="t" stroked="f" coordsize="21600,21600" o:hr="t" o:hrstd="t" o:hrnoshade="t" o:hralign="center">
            <v:path/>
            <v:fill on="t" focussize="0,0"/>
            <v:stroke on="f"/>
            <v:imagedata o:title=""/>
            <o:lock v:ext="edit"/>
            <w10:wrap type="none"/>
            <w10:anchorlock/>
          </v:rect>
        </w:pict>
      </w:r>
    </w:p>
    <w:p w14:paraId="0D245CD2">
      <w:pPr>
        <w:rPr>
          <w:b/>
          <w:bCs/>
        </w:rPr>
      </w:pPr>
      <w:r>
        <w:rPr>
          <w:b/>
          <w:bCs/>
        </w:rPr>
        <w:t xml:space="preserve"> 结局：幻灭与怀疑（Page 19 / 次日清晨段）</w:t>
      </w:r>
    </w:p>
    <w:p w14:paraId="5C2763DE">
      <w:r>
        <w:t>原文段落（英文）</w:t>
      </w:r>
    </w:p>
    <w:p w14:paraId="161778AB">
      <w:r>
        <w:rPr>
          <w:lang w:val="en-US" w:eastAsia="zh-CN"/>
        </w:rPr>
        <w:t>Turning the corner by the meeting-house, he spied the head of Faith, with the pink ribbons, gazing anxiously forth, and bursting into such joy at sight of him, that she skipped along the street and almost kissed her husband before the whole village. But Goodman Brown looked sternly and sadly into her face, and passed on without a greeting.</w:t>
      </w:r>
    </w:p>
    <w:p w14:paraId="26AF321D">
      <w:r>
        <w:t>原文段落（中文・曹庸译）</w:t>
      </w:r>
    </w:p>
    <w:p w14:paraId="7C7186F3">
      <w:r>
        <w:rPr>
          <w:lang w:val="en-US" w:eastAsia="zh-CN"/>
        </w:rPr>
        <w:t>转过礼拜堂的墙角，他瞥见费丝探出头来，帽上系着粉红缎带，焦急地张望。一见他，她欣喜若狂，沿着街道蹦跳过来，几乎在全村人面前吻了他。可古德曼・布朗神情严肃而悲伤地看了她一眼，一言不发地走了过去。</w:t>
      </w:r>
    </w:p>
    <w:p w14:paraId="4BDD2022">
      <w:pPr>
        <w:rPr>
          <w:b/>
          <w:bCs/>
        </w:rPr>
      </w:pPr>
      <w:r>
        <w:rPr>
          <w:b/>
          <w:bCs/>
        </w:rPr>
        <w:t>象征意义（双语）</w:t>
      </w:r>
    </w:p>
    <w:p w14:paraId="18962A28">
      <w:pPr>
        <w:rPr>
          <w:b/>
          <w:bCs/>
        </w:rPr>
      </w:pPr>
      <w:r>
        <w:rPr>
          <w:b/>
          <w:bCs/>
        </w:rPr>
        <w:t>After the forest night, the pink ribbons no longer symbolize purity. They become a symbol of hypocrisy and disillusionment. To Brown, they remind him that all his faith was an illusion—people, including Faith, are secretly sinful. He lives the rest of his life in suspicion and gloom.</w:t>
      </w:r>
    </w:p>
    <w:p w14:paraId="464C04A0">
      <w:pPr>
        <w:rPr>
          <w:b/>
          <w:bCs/>
        </w:rPr>
      </w:pPr>
      <w:r>
        <w:rPr>
          <w:b/>
          <w:bCs/>
        </w:rPr>
        <w:t>森林之夜后，粉红飘带不再象征纯洁，转而成为虚伪与幻灭的象征。对布朗而言，飘带时刻提醒他：所有信仰皆是幻象—— 包括费丝在内的众人内心皆藏罪恶。他从此终身陷于怀疑与阴郁之中。</w:t>
      </w:r>
    </w:p>
    <w:p w14:paraId="23C8E8A3">
      <w:r>
        <w:pict>
          <v:rect id="_x0000_i1034" o:spt="1" style="height:1.5pt;width:432pt;" fillcolor="#000000" filled="t" stroked="f" coordsize="21600,21600" o:hr="t" o:hrstd="t" o:hrnoshade="t" o:hralign="center">
            <v:path/>
            <v:fill on="t" focussize="0,0"/>
            <v:stroke on="f"/>
            <v:imagedata o:title=""/>
            <o:lock v:ext="edit"/>
            <w10:wrap type="none"/>
            <w10:anchorlock/>
          </v:rect>
        </w:pict>
      </w:r>
    </w:p>
    <w:p w14:paraId="5F5DBE60">
      <w:pPr>
        <w:rPr>
          <w:b/>
          <w:bCs/>
        </w:rPr>
      </w:pPr>
      <w:r>
        <w:rPr>
          <w:b/>
          <w:bCs/>
        </w:rPr>
        <w:t>主题升华：人性本质（全文主旨）</w:t>
      </w:r>
    </w:p>
    <w:p w14:paraId="30A2CF03">
      <w:r>
        <w:t>关键依据（英文）</w:t>
      </w:r>
    </w:p>
    <w:p w14:paraId="1BFB26CB">
      <w:r>
        <w:rPr>
          <w:lang w:val="en-US" w:eastAsia="zh-CN"/>
        </w:rPr>
        <w:t>Pink is a mix of white (purity) and red (sin). The ribbons show that human nature is a mixture of good and evil. No one is completely pure or completely evil. Purity is often just an appearance, and hidden sins exist in everyone.</w:t>
      </w:r>
    </w:p>
    <w:p w14:paraId="729BFE02">
      <w:r>
        <w:t>关键依据（中文）</w:t>
      </w:r>
    </w:p>
    <w:p w14:paraId="40CAD130">
      <w:pPr>
        <w:rPr>
          <w:lang w:val="en-US" w:eastAsia="zh-CN"/>
        </w:rPr>
      </w:pPr>
      <w:r>
        <w:rPr>
          <w:lang w:val="en-US" w:eastAsia="zh-CN"/>
        </w:rPr>
        <w:t>粉色是白色（纯洁）与红色（罪恶）的混合色。粉红飘带揭示人性本为善恶交织：无人绝对纯洁，也无人绝对邪恶。纯洁往往只是表象，人人内心皆藏未显的罪恶。</w:t>
      </w:r>
    </w:p>
    <w:p w14:paraId="26726A43">
      <w:pPr>
        <w:rPr>
          <w:rFonts w:hint="default"/>
          <w:b/>
          <w:bCs/>
          <w:sz w:val="36"/>
          <w:szCs w:val="40"/>
          <w:lang w:val="en-US" w:eastAsia="zh-CN"/>
        </w:rPr>
      </w:pPr>
      <w:r>
        <w:rPr>
          <w:rFonts w:hint="eastAsia"/>
          <w:b/>
          <w:bCs/>
          <w:sz w:val="36"/>
          <w:szCs w:val="40"/>
          <w:lang w:val="en-US" w:eastAsia="zh-CN"/>
        </w:rPr>
        <w:t>最终简洁版答案</w:t>
      </w:r>
    </w:p>
    <w:p w14:paraId="12C0559D">
      <w:pPr>
        <w:rPr>
          <w:b/>
          <w:bCs/>
          <w:lang w:val="en-US" w:eastAsia="zh-CN"/>
        </w:rPr>
      </w:pPr>
      <w:r>
        <w:rPr>
          <w:b/>
          <w:bCs/>
          <w:lang w:val="en-US" w:eastAsia="zh-CN"/>
        </w:rPr>
        <w:t>The pink ribbons in Young Goodman Brown mainly symbolize:</w:t>
      </w:r>
    </w:p>
    <w:p w14:paraId="738BF076">
      <w:pPr>
        <w:rPr>
          <w:b/>
          <w:bCs/>
        </w:rPr>
      </w:pPr>
      <w:r>
        <w:rPr>
          <w:b/>
          <w:bCs/>
          <w:lang w:val="en-US" w:eastAsia="zh-CN"/>
        </w:rPr>
        <w:t>中文《年轻的古德曼・布朗》中粉红飘带的象征意义：</w:t>
      </w:r>
    </w:p>
    <w:p w14:paraId="1833C6E0">
      <w:pPr>
        <w:rPr>
          <w:b/>
          <w:bCs/>
        </w:rPr>
      </w:pPr>
      <w:r>
        <w:rPr>
          <w:b/>
          <w:bCs/>
        </w:rPr>
        <w:t>Faith’s innocence, purity and gentle virtue.</w:t>
      </w:r>
    </w:p>
    <w:p w14:paraId="0500BBBB">
      <w:pPr>
        <w:rPr>
          <w:b/>
          <w:bCs/>
        </w:rPr>
      </w:pPr>
      <w:r>
        <w:rPr>
          <w:b/>
          <w:bCs/>
        </w:rPr>
        <w:t>费丝的天真、纯洁与温柔品德。</w:t>
      </w:r>
    </w:p>
    <w:p w14:paraId="7F383171">
      <w:pPr>
        <w:rPr>
          <w:b/>
          <w:bCs/>
        </w:rPr>
      </w:pPr>
      <w:r>
        <w:rPr>
          <w:b/>
          <w:bCs/>
        </w:rPr>
        <w:t>Goodman Brown’s religious faith and trust in his family.</w:t>
      </w:r>
    </w:p>
    <w:p w14:paraId="7A39CD82">
      <w:pPr>
        <w:rPr>
          <w:b/>
          <w:bCs/>
        </w:rPr>
      </w:pPr>
      <w:r>
        <w:rPr>
          <w:b/>
          <w:bCs/>
        </w:rPr>
        <w:t>古德曼・布朗的宗教信仰与对家庭的信任。</w:t>
      </w:r>
    </w:p>
    <w:p w14:paraId="134E7CBD">
      <w:pPr>
        <w:rPr>
          <w:b/>
          <w:bCs/>
        </w:rPr>
      </w:pPr>
      <w:r>
        <w:rPr>
          <w:b/>
          <w:bCs/>
        </w:rPr>
        <w:t>The mixture of good and evil in human nature.</w:t>
      </w:r>
    </w:p>
    <w:p w14:paraId="4C8CAD24">
      <w:pPr>
        <w:rPr>
          <w:b/>
          <w:bCs/>
        </w:rPr>
      </w:pPr>
      <w:r>
        <w:rPr>
          <w:b/>
          <w:bCs/>
        </w:rPr>
        <w:t>人性中善与恶的交织并存。</w:t>
      </w:r>
    </w:p>
    <w:p w14:paraId="55A17C4B">
      <w:pPr>
        <w:rPr>
          <w:b/>
          <w:bCs/>
        </w:rPr>
      </w:pPr>
      <w:r>
        <w:rPr>
          <w:b/>
          <w:bCs/>
        </w:rPr>
        <w:t>The collapse of Brown’s belief when the ribbon falls.</w:t>
      </w:r>
    </w:p>
    <w:p w14:paraId="14B00C91">
      <w:pPr>
        <w:rPr>
          <w:b/>
          <w:bCs/>
        </w:rPr>
      </w:pPr>
      <w:r>
        <w:rPr>
          <w:b/>
          <w:bCs/>
        </w:rPr>
        <w:t>飘带坠落，象征布朗信仰彻底崩塌。</w:t>
      </w:r>
    </w:p>
    <w:p w14:paraId="63DA14E5">
      <w:pPr>
        <w:rPr>
          <w:b/>
          <w:bCs/>
        </w:rPr>
      </w:pPr>
      <w:bookmarkStart w:id="5" w:name="_GoBack"/>
      <w:bookmarkEnd w:id="5"/>
      <w:r>
        <w:rPr>
          <w:b/>
          <w:bCs/>
        </w:rPr>
        <w:t>His lifelong disillusionment and suspicion toward others and goodness.</w:t>
      </w:r>
    </w:p>
    <w:p w14:paraId="2AC7F255">
      <w:pPr>
        <w:rPr>
          <w:b/>
          <w:bCs/>
        </w:rPr>
      </w:pPr>
      <w:r>
        <w:rPr>
          <w:b/>
          <w:bCs/>
        </w:rPr>
        <w:t>他终身对人性、善良的幻灭与怀疑。</w:t>
      </w:r>
    </w:p>
    <w:p w14:paraId="0D61E5DB">
      <w:pPr>
        <w:rPr>
          <w:lang w:val="en-US" w:eastAsia="zh-CN"/>
        </w:rPr>
      </w:pPr>
    </w:p>
    <w:p w14:paraId="2CF10A05">
      <w:pPr>
        <w:rPr>
          <w:lang w:val="en-US" w:eastAsia="zh-CN"/>
        </w:rPr>
      </w:pPr>
    </w:p>
    <w:p w14:paraId="36F0622C">
      <w:pPr>
        <w:spacing w:before="320" w:after="120" w:line="288" w:lineRule="auto"/>
        <w:ind w:left="0"/>
        <w:jc w:val="left"/>
        <w:outlineLvl w:val="1"/>
        <w:rPr>
          <w:rFonts w:ascii="Arial" w:hAnsi="Arial" w:eastAsia="等线" w:cs="Arial"/>
          <w:b/>
          <w:sz w:val="32"/>
        </w:rPr>
      </w:pPr>
    </w:p>
    <w:p w14:paraId="1E34B9B3">
      <w:pPr>
        <w:spacing w:before="320" w:after="120" w:line="288" w:lineRule="auto"/>
        <w:ind w:left="0"/>
        <w:jc w:val="left"/>
        <w:outlineLvl w:val="1"/>
      </w:pPr>
      <w:bookmarkStart w:id="3" w:name="heading_6"/>
      <w:r>
        <w:rPr>
          <w:rFonts w:ascii="Arial" w:hAnsi="Arial" w:eastAsia="等线" w:cs="Arial"/>
          <w:b/>
          <w:sz w:val="32"/>
        </w:rPr>
        <w:t>四、故事人物关系及核心内涵</w:t>
      </w:r>
      <w:bookmarkEnd w:id="3"/>
    </w:p>
    <w:p w14:paraId="6F95281E">
      <w:pPr>
        <w:spacing w:before="300" w:after="120" w:line="288" w:lineRule="auto"/>
        <w:ind w:left="0"/>
        <w:jc w:val="left"/>
        <w:outlineLvl w:val="2"/>
      </w:pPr>
      <w:bookmarkStart w:id="4" w:name="heading_7"/>
      <w:r>
        <w:rPr>
          <w:rFonts w:ascii="Arial" w:hAnsi="Arial" w:eastAsia="等线" w:cs="Arial"/>
          <w:b/>
          <w:sz w:val="30"/>
        </w:rPr>
        <w:t>（一）核心人物关系梳理</w:t>
      </w:r>
      <w:bookmarkEnd w:id="4"/>
    </w:p>
    <w:p w14:paraId="77485666">
      <w:pPr>
        <w:numPr>
          <w:ilvl w:val="0"/>
          <w:numId w:val="1"/>
        </w:numPr>
        <w:spacing w:before="120" w:after="120" w:line="288" w:lineRule="auto"/>
        <w:ind w:left="0"/>
        <w:jc w:val="left"/>
      </w:pPr>
      <w:r>
        <w:rPr>
          <w:rFonts w:ascii="Arial" w:hAnsi="Arial" w:eastAsia="等线" w:cs="Arial"/>
          <w:b/>
          <w:sz w:val="22"/>
        </w:rPr>
        <w:t>古德曼·布朗与费丝（Faith）</w:t>
      </w:r>
    </w:p>
    <w:p w14:paraId="63A7030A">
      <w:pPr>
        <w:spacing w:before="120" w:after="120" w:line="288" w:lineRule="auto"/>
        <w:ind w:left="0"/>
        <w:jc w:val="left"/>
      </w:pPr>
      <w:r>
        <w:rPr>
          <w:rFonts w:ascii="Arial" w:hAnsi="Arial" w:eastAsia="等线" w:cs="Arial"/>
          <w:sz w:val="22"/>
        </w:rPr>
        <w:t>费丝是布朗的妻子，二人是夫妻关系。费丝的名字本身就是双关语，既指代现实中的伴侣，也象征布朗的宗教信仰与道德良知，开篇的粉色丝带，是Faith的天真、纯洁的具象化符号，也是Brown心中“善”的代表；当Brown在森林里听到Faith的哭喊声，随后看到一根飘落的粉色丝带，误以为Faith也参与了魔鬼集会，绝望大喊：“My Faith is gone! Brown从森林归来，始终无法再信任Faith，终其一生都带着阴郁与疏离布朗与费丝的关系，他俩的关系本质上是</w:t>
      </w:r>
      <w:r>
        <w:rPr>
          <w:rFonts w:ascii="Arial" w:hAnsi="Arial" w:eastAsia="等线" w:cs="Arial"/>
          <w:b/>
          <w:sz w:val="22"/>
        </w:rPr>
        <w:t>人与自身信仰的关系</w:t>
      </w:r>
      <w:r>
        <w:rPr>
          <w:rFonts w:ascii="Arial" w:hAnsi="Arial" w:eastAsia="等线" w:cs="Arial"/>
          <w:sz w:val="22"/>
        </w:rPr>
        <w:t>，是他对“人性本善”彻底失去信心，费丝的“堕落”，直接导致布朗与信仰的彻底决裂。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b/>
          <w:sz w:val="22"/>
        </w:rPr>
        <w:t>古德曼·布朗与魔鬼（神秘老者）</w:t>
      </w:r>
    </w:p>
    <w:p w14:paraId="63921EB6">
      <w:pPr>
        <w:spacing w:before="120" w:after="120" w:line="288" w:lineRule="auto"/>
        <w:ind w:left="0"/>
        <w:jc w:val="left"/>
      </w:pPr>
      <w:r>
        <w:rPr>
          <w:rFonts w:ascii="Arial" w:hAnsi="Arial" w:eastAsia="等线" w:cs="Arial"/>
          <w:sz w:val="22"/>
        </w:rPr>
        <w:t>二者是诱惑与被诱惑、正义与邪恶的对立关系。魔鬼他并非单纯的“恶魔”， 引路人与Brown外貌相似，暗示他是Brown的“镜像自我”，而是Brown内心潜藏的“恶”与“原罪”的投射：他一步步引导布朗看清身边人的虚伪，他不断诱惑Brown，揭露他家族成员（祖父、父亲）他的祖父（曾鞭打贵格派信徒）、父亲（曾放火烧印第安村庄）都曾与魔鬼同行，打破了Brown“家族世代虔诚”的认知、村里的虔诚长者（古迪·克洛伊丝、牧师、执事古金）都与魔鬼有染，一步步摧毁Brown的信仰，打破布朗对清教社会的美好幻想，是推动布朗信仰崩塌的核心外力。他的蛇形手杖，呼应了《圣经》中诱惑亚当夏娃的蛇，象征着对人类原罪的唤醒；</w:t>
      </w:r>
    </w:p>
    <w:p w14:paraId="615ABF5D">
      <w:pPr>
        <w:numPr>
          <w:ilvl w:val="0"/>
          <w:numId w:val="2"/>
        </w:numPr>
        <w:spacing w:before="120" w:after="120" w:line="288" w:lineRule="auto"/>
        <w:ind w:left="0"/>
        <w:jc w:val="left"/>
      </w:pPr>
      <w:r>
        <w:rPr>
          <w:rFonts w:ascii="Arial" w:hAnsi="Arial" w:eastAsia="等线" w:cs="Arial"/>
          <w:b/>
          <w:sz w:val="22"/>
        </w:rPr>
        <w:t>古德曼·布朗与宗教权威人物（古迪·克洛斯、牧师、执事）</w:t>
      </w:r>
    </w:p>
    <w:p w14:paraId="2B3FFB66">
      <w:pPr>
        <w:spacing w:before="120" w:after="120" w:line="288" w:lineRule="auto"/>
        <w:ind w:left="0"/>
        <w:jc w:val="left"/>
      </w:pPr>
      <w:r>
        <w:rPr>
          <w:rFonts w:ascii="Arial" w:hAnsi="Arial" w:eastAsia="等线" w:cs="Arial"/>
          <w:sz w:val="22"/>
        </w:rPr>
        <w:t>他们是布朗曾经尊敬、信任的长辈与宗教领袖，是布朗心中清教道德的典范。- 古迪·克洛伊丝：第53页，Brown认出她是自己童年的教义老师，是“虔诚典范”；但第54页，她在森林里向魔鬼行礼，自称崇拜魔鬼，还和引路人一起嘲笑Brown的天真</w:t>
      </w:r>
      <w:r>
        <w:rPr>
          <w:rFonts w:ascii="Arial" w:hAnsi="Arial" w:eastAsia="等线" w:cs="Arial"/>
          <w:sz w:val="22"/>
        </w:rPr>
        <w:br w:type="textWrapping"/>
      </w:r>
      <w:r>
        <w:rPr>
          <w:rFonts w:ascii="Arial" w:hAnsi="Arial" w:eastAsia="等线" w:cs="Arial"/>
          <w:sz w:val="22"/>
        </w:rPr>
        <w:t>牧师与执事古金：第55页，Brown躲在树后，听到两人骑马经过，谈论要去参加魔鬼集会，还说“宁愿错过受职晚宴，也不能缺席今晚的聚会”，他们表面宣扬禁欲与虔诚，背地里却与魔鬼同流合污；​彻底打破了Brown对宗教权威的敬畏。但这些人物的虚伪面目被揭露后，成为布朗信仰崩塌的关键推手，二者的关系从</w:t>
      </w:r>
      <w:r>
        <w:rPr>
          <w:rFonts w:ascii="Arial" w:hAnsi="Arial" w:eastAsia="等线" w:cs="Arial"/>
          <w:b/>
          <w:sz w:val="22"/>
        </w:rPr>
        <w:t>敬仰与被敬仰</w:t>
      </w:r>
      <w:r>
        <w:rPr>
          <w:rFonts w:ascii="Arial" w:hAnsi="Arial" w:eastAsia="等线" w:cs="Arial"/>
          <w:sz w:val="22"/>
        </w:rPr>
        <w:t>，转变为</w:t>
      </w:r>
      <w:r>
        <w:rPr>
          <w:rFonts w:ascii="Arial" w:hAnsi="Arial" w:eastAsia="等线" w:cs="Arial"/>
          <w:b/>
          <w:sz w:val="22"/>
        </w:rPr>
        <w:t>怀疑与被怀疑</w:t>
      </w:r>
      <w:r>
        <w:rPr>
          <w:rFonts w:ascii="Arial" w:hAnsi="Arial" w:eastAsia="等线" w:cs="Arial"/>
          <w:sz w:val="22"/>
        </w:rPr>
        <w:t>，凸显了清教宗教权威的虚伪。</w:t>
      </w:r>
    </w:p>
    <w:p w14:paraId="416CEA5F">
      <w:pPr>
        <w:numPr>
          <w:ilvl w:val="0"/>
          <w:numId w:val="3"/>
        </w:numPr>
        <w:spacing w:before="120" w:after="120" w:line="288" w:lineRule="auto"/>
        <w:ind w:left="0"/>
        <w:jc w:val="left"/>
      </w:pPr>
      <w:r>
        <w:rPr>
          <w:rFonts w:ascii="Arial" w:hAnsi="Arial" w:eastAsia="等线" w:cs="Arial"/>
          <w:b/>
          <w:sz w:val="22"/>
        </w:rPr>
        <w:t>古德曼·布朗与全镇村民</w:t>
      </w:r>
    </w:p>
    <w:p w14:paraId="03568EA2">
      <w:pPr>
        <w:spacing w:before="120" w:after="120" w:line="288" w:lineRule="auto"/>
        <w:ind w:left="0"/>
        <w:jc w:val="left"/>
      </w:pPr>
      <w:r>
        <w:rPr>
          <w:rFonts w:ascii="Arial" w:hAnsi="Arial" w:eastAsia="等线" w:cs="Arial"/>
          <w:sz w:val="22"/>
        </w:rPr>
        <w:t>布朗与村民是邻里关系，村民们平日里和睦友善、虔诚向善，是布朗眼中“美好社会”的组成部分。而森林一夜让他发现村民皆参与邪恶聚会，这份邻里间的信任彻底破碎，象征着</w:t>
      </w:r>
      <w:r>
        <w:rPr>
          <w:rFonts w:ascii="Arial" w:hAnsi="Arial" w:eastAsia="等线" w:cs="Arial"/>
          <w:b/>
          <w:sz w:val="22"/>
        </w:rPr>
        <w:t>集体道德的沦陷与社会信仰的虚伪</w:t>
      </w:r>
      <w:r>
        <w:rPr>
          <w:rFonts w:ascii="Arial" w:hAnsi="Arial" w:eastAsia="等线" w:cs="Arial"/>
          <w:sz w:val="22"/>
        </w:rPr>
        <w:t>。</w:t>
      </w:r>
    </w:p>
    <w:p w14:paraId="07B3A4EE">
      <w:pPr>
        <w:spacing w:before="300" w:after="120" w:line="288" w:lineRule="auto"/>
        <w:ind w:left="0"/>
        <w:jc w:val="left"/>
        <w:outlineLvl w:val="2"/>
      </w:pPr>
      <w:r>
        <w:rPr>
          <w:rFonts w:ascii="Arial" w:hAnsi="Arial" w:eastAsia="等线" w:cs="Arial"/>
          <w:b/>
          <w:sz w:val="30"/>
        </w:rPr>
        <w:t>（二）人物关系核心内涵</w:t>
      </w:r>
      <w:r>
        <w:rPr>
          <w:color w:val="000000"/>
          <w:sz w:val="21"/>
        </w:rPr>
        <w:br w:type="textWrapping"/>
      </w:r>
      <w:r>
        <w:rPr>
          <w:color w:val="000000"/>
          <w:sz w:val="21"/>
        </w:rPr>
        <w:br w:type="textWrapping"/>
      </w:r>
      <w:r>
        <w:rPr>
          <w:rFonts w:ascii="Arial" w:hAnsi="Arial" w:eastAsia="等线" w:cs="Arial"/>
          <w:sz w:val="22"/>
        </w:rPr>
        <w:t>故事中的人物关系，本质上是霍桑对清教社会与人性的深刻剖析：布朗代表着每一个坚守纯粹信仰、追求人性至善的普通人；费丝、宗教领袖、村民共同构成了布朗心中的“美好世界”，而这个世界的虚伪本质被揭开后，直接导致了布朗的个人悲剧；魔鬼则是人性原罪与外界诱惑的化身，印证了霍桑“人性皆有原罪”的核心创作理念。所有人物关系都围绕“信仰与怀疑”“善良与邪恶”“纯真与虚伪”展开，最终指向对清教社会虚伪道德、人性复杂本质的深刻批判。</w:t>
      </w:r>
    </w:p>
    <w:sectPr>
      <w:headerReference r:id="rId3" w:type="default"/>
      <w:footerReference r:id="rId4" w:type="default"/>
      <w:pgSz w:w="11905" w:h="16840"/>
      <w:cols w:space="720" w:num="1"/>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C15B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951F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3"/>
      <w:numFmt w:val="decimal"/>
      <w:lvlText w:val="%1."/>
      <w:lvlJc w:val="left"/>
      <w:rPr>
        <w:color w:val="3370FF"/>
      </w:rPr>
    </w:lvl>
  </w:abstractNum>
  <w:abstractNum w:abstractNumId="1">
    <w:nsid w:val="0053208E"/>
    <w:multiLevelType w:val="singleLevel"/>
    <w:tmpl w:val="0053208E"/>
    <w:lvl w:ilvl="0" w:tentative="0">
      <w:start w:val="1"/>
      <w:numFmt w:val="decimal"/>
      <w:lvlText w:val="%1."/>
      <w:lvlJc w:val="left"/>
      <w:rPr>
        <w:color w:val="3370FF"/>
      </w:rPr>
    </w:lvl>
  </w:abstractNum>
  <w:abstractNum w:abstractNumId="2">
    <w:nsid w:val="59ADCABA"/>
    <w:multiLevelType w:val="singleLevel"/>
    <w:tmpl w:val="59ADCABA"/>
    <w:lvl w:ilvl="0" w:tentative="0">
      <w:start w:val="4"/>
      <w:numFmt w:val="decimal"/>
      <w:lvlText w:val="%1."/>
      <w:lvlJc w:val="left"/>
      <w:rPr>
        <w:color w:val="3370FF"/>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42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1125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3114</Words>
  <Characters>3250</Characters>
  <Lines>0</Lines>
  <Paragraphs>0</Paragraphs>
  <TotalTime>23</TotalTime>
  <ScaleCrop>false</ScaleCrop>
  <LinksUpToDate>false</LinksUpToDate>
  <CharactersWithSpaces>3258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2026-04-16T13:42:00Z</dcterms:created>
  <dc:creator>Apache POI</dc:creator>
  <cp:lastModifiedBy>夏永艳</cp:lastModifiedBy>
  <dcterms:modified xsi:type="dcterms:W3CDTF">2026-04-17T05:19:01Z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eyJoZGlkIjoiOWE3OGI0ODdkZmNlNjRhZjYxZGFhMjM1NjU4NGU5MzAiLCJ1c2VySWQiOiIxODA5MzQ1MjU4In0=</vt:lpwstr>
  </property>
  <property fmtid="{D5CDD505-2E9C-101B-9397-08002B2CF9AE}" pid="3" name="KSOProductBuildVer">
    <vt:lpwstr>2052-12.1.0.25225</vt:lpwstr>
  </property>
  <property fmtid="{D5CDD505-2E9C-101B-9397-08002B2CF9AE}" pid="4" name="ICV">
    <vt:lpwstr>F1186F51AB21422181ACE6C1014F7D29_13</vt:lpwstr>
  </property>
</Properties>
</file>